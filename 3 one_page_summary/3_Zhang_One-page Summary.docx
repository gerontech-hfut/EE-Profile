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1D022">
      <w:pPr>
        <w:spacing w:before="0" w:after="100" w:line="240" w:lineRule="auto"/>
        <w:ind w:firstLine="0"/>
        <w:jc w:val="center"/>
      </w:pPr>
      <w:r>
        <w:rPr>
          <w:rFonts w:ascii="Noto Sans CJK SC" w:hAnsi="Noto Sans CJK SC" w:eastAsia="Noto Sans CJK SC"/>
          <w:b/>
          <w:sz w:val="26"/>
        </w:rPr>
        <w:t>张爷爷 One-page Summary</w:t>
      </w:r>
    </w:p>
    <w:p w14:paraId="3DEB217E">
      <w:pPr>
        <w:spacing w:before="40" w:after="0" w:line="240" w:lineRule="auto"/>
        <w:ind w:firstLine="0"/>
      </w:pPr>
      <w:r>
        <w:rPr>
          <w:rFonts w:ascii="Noto Sans CJK SC" w:hAnsi="Noto Sans CJK SC" w:eastAsia="Noto Sans CJK SC"/>
          <w:b/>
          <w:sz w:val="21"/>
        </w:rPr>
        <w:t>Education（教育）</w:t>
      </w:r>
    </w:p>
    <w:p w14:paraId="64C92662">
      <w:pPr>
        <w:spacing w:before="0" w:after="50" w:line="250" w:lineRule="auto"/>
        <w:ind w:firstLine="0"/>
      </w:pPr>
      <w:r>
        <w:rPr>
          <w:rFonts w:ascii="Noto Sans CJK SC" w:hAnsi="Noto Sans CJK SC" w:eastAsia="Noto Sans CJK SC"/>
          <w:b w:val="0"/>
          <w:sz w:val="19"/>
        </w:rPr>
        <w:t>张爷爷今年 82 岁，出生在肥西县三河镇。7 岁上学，最初在三河镇小学读书；小学二年级时，父亲调到合肥工作，全家随之搬到合肥。他先后在柳木巷小学、南门小学读书，初中考入合肥七中，高中在合肥一中老校区。高中时他选择的是“医农班”，主要受父亲影响，因为父亲是医生，家里也有多人从医。高中毕业后，他考入安徽医科大学，班上 50 多人中有 5 人考上安徽医科大学。后来他曾到安徽医科大学附属医院进修，学习外科和手术操作。</w:t>
      </w:r>
    </w:p>
    <w:p w14:paraId="51EB7B9D">
      <w:pPr>
        <w:spacing w:before="40" w:after="0" w:line="240" w:lineRule="auto"/>
        <w:ind w:firstLine="0"/>
      </w:pPr>
      <w:r>
        <w:rPr>
          <w:rFonts w:ascii="Noto Sans CJK SC" w:hAnsi="Noto Sans CJK SC" w:eastAsia="Noto Sans CJK SC"/>
          <w:b/>
          <w:sz w:val="21"/>
        </w:rPr>
        <w:t>Occupation（职业）</w:t>
      </w:r>
    </w:p>
    <w:p w14:paraId="1987C426">
      <w:pPr>
        <w:spacing w:before="0" w:after="50" w:line="250" w:lineRule="auto"/>
        <w:ind w:firstLine="0"/>
      </w:pPr>
      <w:r>
        <w:rPr>
          <w:rFonts w:ascii="Noto Sans CJK SC" w:hAnsi="Noto Sans CJK SC" w:eastAsia="Noto Sans CJK SC"/>
          <w:b w:val="0"/>
          <w:sz w:val="19"/>
        </w:rPr>
        <w:t>1969 年，张爷爷 24 岁大学毕业。受文化大革命时期分配政策影响，他被分配到农村乡镇医院工作，做全科医生，内科、外科都看，也做手术。他在农村工作了 8 年，住在由祠堂改成的医院里；那时条件艰苦，蔬菜要自己种，医院后面的小园地种过豇豆、马铃薯、菠菜和葱。工作两年后，他第一次主刀手术，当时约 26 岁，地点在镇上的医院，手术是一例急诊疝气手术。农村工作结束后，张爷爷调到池州市人民医院，并转向眼科。1988 年左右，他调到安徽省立医院，继续从事眼科工作，并担任眼科副主任。1997 年，他参加援外医疗队，到南也门工作两年，并担任医疗队队长；当地环境艰苦，气候干燥，生活单调，也有一定安全风险，但他认为医疗援外能让当地老百姓直接受益，也能体现国家力量。退休后，他继续看知名专家门诊，接诊疑难眼科病例，也写过书、创办过防盲相关杂志。</w:t>
      </w:r>
    </w:p>
    <w:p w14:paraId="00EF7749">
      <w:pPr>
        <w:spacing w:before="40" w:after="0" w:line="240" w:lineRule="auto"/>
        <w:ind w:firstLine="0"/>
      </w:pPr>
      <w:r>
        <w:rPr>
          <w:rFonts w:ascii="Noto Sans CJK SC" w:hAnsi="Noto Sans CJK SC" w:eastAsia="Noto Sans CJK SC"/>
          <w:b/>
          <w:sz w:val="21"/>
        </w:rPr>
        <w:t>Achievement（成就）</w:t>
      </w:r>
    </w:p>
    <w:p w14:paraId="338088DB">
      <w:pPr>
        <w:spacing w:before="0" w:after="50" w:line="250" w:lineRule="auto"/>
        <w:ind w:firstLine="0"/>
        <w:rPr>
          <w:rFonts w:ascii="Noto Sans CJK SC" w:hAnsi="Noto Sans CJK SC" w:eastAsia="Noto Sans CJK SC"/>
          <w:b/>
          <w:sz w:val="21"/>
        </w:rPr>
      </w:pPr>
      <w:r>
        <w:rPr>
          <w:rFonts w:ascii="Noto Sans CJK SC" w:hAnsi="Noto Sans CJK SC" w:eastAsia="Noto Sans CJK SC"/>
          <w:b w:val="0"/>
          <w:sz w:val="19"/>
        </w:rPr>
        <w:t>张爷爷在眼科工作中做过白内障、青光眼、斜视、弱视等多类眼科手术。令他印象很深的是 1990 年左右，一位小女孩因先天内斜视而长期自卑，他为她做了斜视矫正手术，帮助她改善外观，也重建了自信。后来，张爷爷参与国家组织的“白内障复明工程”，带领医疗队到农村为贫困、年纪较大的白内障患者做手术、装人工晶体，帮助他们重见光明。他后来主持安徽省防盲指导工作，担任安徽省防盲指导中心主任，相关工作获得安徽省科学技术进步二等奖和安徽省政府奖励基金。</w:t>
      </w:r>
    </w:p>
    <w:p w14:paraId="13F904BC">
      <w:pPr>
        <w:spacing w:before="40" w:after="0" w:line="240" w:lineRule="auto"/>
        <w:ind w:firstLine="0"/>
      </w:pPr>
      <w:r>
        <w:rPr>
          <w:rFonts w:ascii="Noto Sans CJK SC" w:hAnsi="Noto Sans CJK SC" w:eastAsia="Noto Sans CJK SC"/>
          <w:b/>
          <w:sz w:val="21"/>
        </w:rPr>
        <w:t>Health（健康）</w:t>
      </w:r>
    </w:p>
    <w:p w14:paraId="1AF1EB92">
      <w:pPr>
        <w:spacing w:before="0" w:after="50" w:line="250" w:lineRule="auto"/>
        <w:ind w:firstLine="0"/>
      </w:pPr>
      <w:r>
        <w:rPr>
          <w:rFonts w:ascii="Noto Sans CJK SC" w:hAnsi="Noto Sans CJK SC" w:eastAsia="Noto Sans CJK SC"/>
          <w:b w:val="0"/>
          <w:sz w:val="19"/>
        </w:rPr>
        <w:t>2022 年，张爷爷体检发现肺结节，手术后诊断为早期侵润性肺癌，目前仍在治疗，已经三年多。现在他的日常生活中也会走步。</w:t>
      </w:r>
    </w:p>
    <w:p w14:paraId="71E04FA6">
      <w:pPr>
        <w:spacing w:before="40" w:after="0" w:line="240" w:lineRule="auto"/>
        <w:ind w:firstLine="0"/>
      </w:pPr>
      <w:r>
        <w:rPr>
          <w:rFonts w:ascii="Noto Sans CJK SC" w:hAnsi="Noto Sans CJK SC" w:eastAsia="Noto Sans CJK SC"/>
          <w:b/>
          <w:sz w:val="21"/>
        </w:rPr>
        <w:t>Interest（兴趣）</w:t>
      </w:r>
    </w:p>
    <w:p w14:paraId="4D587453">
      <w:pPr>
        <w:spacing w:before="0" w:after="50" w:line="250" w:lineRule="auto"/>
        <w:ind w:firstLine="0"/>
      </w:pPr>
      <w:r>
        <w:rPr>
          <w:rFonts w:ascii="Noto Sans CJK SC" w:hAnsi="Noto Sans CJK SC" w:eastAsia="Noto Sans CJK SC"/>
          <w:b w:val="0"/>
          <w:sz w:val="19"/>
        </w:rPr>
        <w:t>张爷爷现在的日常娱乐主要是看电视、走步和看手机。他会看今日头条、小红书、抖音等，认为从手机上获取信息比电视还快。</w:t>
      </w:r>
      <w:bookmarkStart w:id="0" w:name="_GoBack"/>
      <w:bookmarkEnd w:id="0"/>
    </w:p>
    <w:sectPr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24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913</Words>
  <Characters>1029</Characters>
  <Lines>0</Lines>
  <Paragraphs>0</Paragraphs>
  <TotalTime>0</TotalTime>
  <ScaleCrop>false</ScaleCrop>
  <LinksUpToDate>false</LinksUpToDate>
  <CharactersWithSpaces>1059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海拉鲁小蜥蜴</dc:creator>
  <dc:description>generated by python-docx</dc:description>
  <cp:lastModifiedBy>海拉鲁小蜥蜴</cp:lastModifiedBy>
  <dcterms:modified xsi:type="dcterms:W3CDTF">2026-05-20T16:33:52Z</dcterms:modified>
  <dc:title>张爷爷 One-page Summary（按五个维度整理）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eyJoZGlkIjoiMTAyMWNhOGE4NTQyOGVhN2EwNDkxZGY1NDYwNThjMjQiLCJ1c2VySWQiOiI0MTU0NDI2ODQifQ==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B53F1A83A1E3400C8B4E3B98770469F9_12</vt:lpwstr>
  </property>
</Properties>
</file>